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C595E">
      <w:pPr>
        <w:spacing w:before="80" w:after="40"/>
        <w:ind w:firstLine="0"/>
        <w:jc w:val="center"/>
      </w:pPr>
      <w:r>
        <w:rPr>
          <w:rFonts w:ascii="Times New Roman" w:hAnsi="Times New Roman"/>
          <w:b/>
          <w:sz w:val="32"/>
        </w:rPr>
        <w:t>Отчет по лабораторной работе №1</w:t>
      </w:r>
    </w:p>
    <w:p w14:paraId="6B679DCD">
      <w:pPr>
        <w:spacing w:before="40" w:after="40"/>
        <w:ind w:firstLine="0"/>
        <w:jc w:val="center"/>
        <w:rPr>
          <w:b/>
          <w:bCs/>
          <w:sz w:val="32"/>
          <w:szCs w:val="28"/>
        </w:rPr>
      </w:pPr>
      <w:r>
        <w:rPr>
          <w:rFonts w:ascii="Times New Roman" w:hAnsi="Times New Roman"/>
          <w:b/>
          <w:bCs/>
          <w:sz w:val="32"/>
          <w:szCs w:val="28"/>
        </w:rPr>
        <w:t>Тема: Выполнение простой программы. Типы данных. Организация ввода и вывода данных</w:t>
      </w:r>
    </w:p>
    <w:p w14:paraId="2472CABD">
      <w:pPr>
        <w:spacing w:before="40" w:after="240"/>
        <w:ind w:firstLine="0"/>
        <w:jc w:val="center"/>
      </w:pPr>
      <w:r>
        <w:rPr>
          <w:rFonts w:ascii="Times New Roman" w:hAnsi="Times New Roman"/>
          <w:b/>
          <w:sz w:val="28"/>
        </w:rPr>
        <w:t>Вариант: 13</w:t>
      </w:r>
      <w:bookmarkStart w:id="0" w:name="_GoBack"/>
      <w:bookmarkEnd w:id="0"/>
    </w:p>
    <w:p w14:paraId="284ED562"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1. Цель работы</w:t>
      </w:r>
    </w:p>
    <w:p w14:paraId="40C10A8B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Изучить организацию консольного ввода и вывода информации в приложениях на языке C#.</w:t>
      </w:r>
    </w:p>
    <w:p w14:paraId="5D34DEF9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Научиться вычислять арифметические и логические выражения с использованием операторов инкремента, декремента и стандартной математической библиотеки Math.</w:t>
      </w:r>
    </w:p>
    <w:p w14:paraId="3D38CC1B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Построить булево выражение для проверки принадлежности точки геометрической области без условных конструкций.</w:t>
      </w:r>
    </w:p>
    <w:p w14:paraId="0BE12D04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Исследовать точность вычисления математических выражений в типах float и double стандарта IEEE 754.</w:t>
      </w:r>
    </w:p>
    <w:p w14:paraId="28CE4BAD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Освоить методологию составления тестов и анализа их достаточности методами «чёрного» и «белого» ящиков.</w:t>
      </w:r>
    </w:p>
    <w:p w14:paraId="2EC535BE"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2. Постановка задачи</w:t>
      </w:r>
    </w:p>
    <w:p w14:paraId="0B33F704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2.1. Общая постановка</w:t>
      </w:r>
    </w:p>
    <w:p w14:paraId="01490E74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В ходе лабораторной работы требуется:</w:t>
      </w:r>
    </w:p>
    <w:p w14:paraId="234CD909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организовать ввод исходных параметров с клавиатуры и вывод полученных результатов на экран;</w:t>
      </w:r>
    </w:p>
    <w:p w14:paraId="3B0AE6AE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вычислить значения выражений с операциями инкремента (++) и декремента (--) в префиксной и постфиксной формах;</w:t>
      </w:r>
    </w:p>
    <w:p w14:paraId="22D84107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рассчитать математическое выражение с применением функций класса Math;</w:t>
      </w:r>
    </w:p>
    <w:p w14:paraId="574725A7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выявить диапазон недопустимых исходных данных (деление на ноль, выход за ОДЗ) и вывести сообщение об ошибке;</w:t>
      </w:r>
    </w:p>
    <w:p w14:paraId="0B12CFC0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сформировать единое логическое выражение для проверки попадания точки в заштрихованную фигуру без использования условного оператора if;</w:t>
      </w:r>
    </w:p>
    <w:p w14:paraId="2F8D011E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вычислить заданную формулу в типах float и double, сравнить результаты и объяснить возникшую разницу;</w:t>
      </w:r>
    </w:p>
    <w:p w14:paraId="7A55F40D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составить систему тестов и подтвердить её полноту методами чёрного и белого ящиков.</w:t>
      </w:r>
    </w:p>
    <w:p w14:paraId="21223B1A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2.2. Конкретная постановка (вариант 13)</w:t>
      </w:r>
    </w:p>
    <w:p w14:paraId="65149E7F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В рамках тринадцатого варианта задания требуется решить три задачи:</w:t>
      </w:r>
    </w:p>
    <w:p w14:paraId="18215E2A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Задача 1. </w:t>
      </w:r>
      <w:r>
        <w:rPr>
          <w:rFonts w:ascii="Times New Roman" w:hAnsi="Times New Roman"/>
          <w:color w:val="000000"/>
          <w:sz w:val="24"/>
        </w:rPr>
        <w:t>Требуется вычислить значения четырех выражений. Первое выражение — (n++/--m)++. Второе выражение — ++m &lt; n--. Третье выражение — --m &gt; ++n. Четвертое выражение — cbrt(e^x + tg(x)) + 1/x, где n и m — целые числа, а x — вещественное число, считываемые с консоли. Если при определенных входных данных вычисление невозможно, приложение обязано уведомить пользователя об ошибке. Так, в выражении (n++/--m)++ при значении m = 1 знаменатель --m обращается в ноль (деление на ноль). В четвертом выражении точка x = 0 приводит к делению на ноль, а точки, где cos(x) = 0, являются точками разрыва функции тангенса.</w:t>
      </w:r>
    </w:p>
    <w:p w14:paraId="0F05C186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Задача 2. </w:t>
      </w:r>
      <w:r>
        <w:rPr>
          <w:rFonts w:ascii="Times New Roman" w:hAnsi="Times New Roman"/>
          <w:color w:val="000000"/>
          <w:sz w:val="24"/>
        </w:rPr>
        <w:t>Требуется составить логическое выражение от координат точки X и Y. Выражение должно принимать значение True, если точка лежит внутри заштрихованной фигуры либо на ее границе, и False — если вне ее. Заштрихованная область варианта 13 ограничена единичной окружностью x² + y² ≤ 1 в первом, втором и четвертом квадрантах, а в третьем квадранте усечена отрезком прямой, проходящей через точки (-1, 0) и (0, -1), уравнение которой имеет вид x + y = -1 (область лежит выше прямой, x + y ≥ -1). Согласно заданию, проверку требуется реализовать без условного оператора if, сохранив результат в булеву переменную.</w:t>
      </w:r>
    </w:p>
    <w:p w14:paraId="4B6B3A55">
      <w:pPr>
        <w:spacing w:before="80" w:after="40"/>
        <w:ind w:firstLine="0"/>
        <w:jc w:val="center"/>
      </w:pPr>
      <w:r>
        <w:drawing>
          <wp:inline distT="0" distB="0" distL="114300" distR="114300">
            <wp:extent cx="2011680" cy="1276985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27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E0D9">
      <w:pPr>
        <w:spacing w:before="20" w:after="80"/>
        <w:ind w:firstLine="0"/>
        <w:jc w:val="center"/>
      </w:pPr>
      <w:r>
        <w:rPr>
          <w:rFonts w:ascii="Times New Roman" w:hAnsi="Times New Roman"/>
          <w:i/>
          <w:sz w:val="20"/>
        </w:rPr>
        <w:t>Рис. 1. Заштрихованная область варианта 13</w:t>
      </w:r>
    </w:p>
    <w:p w14:paraId="7CEEEB80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Задача 3. </w:t>
      </w:r>
      <w:r>
        <w:rPr>
          <w:rFonts w:ascii="Times New Roman" w:hAnsi="Times New Roman"/>
          <w:color w:val="000000"/>
          <w:sz w:val="24"/>
        </w:rPr>
        <w:t>Требуется найти значение выражения:</w:t>
      </w:r>
      <w:r>
        <w:rPr>
          <w:rFonts w:ascii="Times New Roman" w:hAnsi="Times New Roman"/>
          <w:color w:val="000000"/>
          <w:sz w:val="24"/>
        </w:rPr>
        <w:br w:type="textWrapping"/>
      </w:r>
      <w:r>
        <w:rPr>
          <w:rFonts w:ascii="Times New Roman" w:hAnsi="Times New Roman"/>
          <w:color w:val="000000"/>
          <w:sz w:val="24"/>
        </w:rPr>
        <w:t>((a + b)⁴ − (a⁴ + 6a²b² + 4ab³)) / (b⁴ + 4a³b)</w:t>
      </w:r>
      <w:r>
        <w:rPr>
          <w:rFonts w:ascii="Times New Roman" w:hAnsi="Times New Roman"/>
          <w:color w:val="000000"/>
          <w:sz w:val="24"/>
        </w:rPr>
        <w:br w:type="textWrapping"/>
      </w:r>
      <w:r>
        <w:rPr>
          <w:rFonts w:ascii="Times New Roman" w:hAnsi="Times New Roman"/>
          <w:color w:val="000000"/>
          <w:sz w:val="24"/>
        </w:rPr>
        <w:t>при постоянных a = 1000 и b = 0.0001. Расчет необходимо произвести дважды: сначала в типе одинарной точности float (с явным приведением), затем в типе двойной точности double. Это позволит сопоставить результаты вычислений в разных типах данных и наглядно проиллюстрировать влияние разрядности мантиссы на точность машинного счёта.</w:t>
      </w:r>
    </w:p>
    <w:p w14:paraId="52C7871C"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3. Анализ классов входных и выходных данных</w:t>
      </w:r>
    </w:p>
    <w:p w14:paraId="13EBB819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3.1. Задача 1</w:t>
      </w:r>
    </w:p>
    <w:p w14:paraId="063BC4C9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Входные данные:</w:t>
      </w:r>
    </w:p>
    <w:tbl>
      <w:tblPr>
        <w:tblStyle w:val="1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422"/>
        <w:gridCol w:w="2422"/>
        <w:gridCol w:w="2422"/>
      </w:tblGrid>
      <w:tr w14:paraId="400E577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85B8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Величина</w:t>
            </w:r>
          </w:p>
        </w:tc>
        <w:tc>
          <w:tcPr>
            <w:tcW w:w="242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1D9B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Класс</w:t>
            </w:r>
          </w:p>
        </w:tc>
        <w:tc>
          <w:tcPr>
            <w:tcW w:w="242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E6D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Тип C#</w:t>
            </w:r>
          </w:p>
        </w:tc>
        <w:tc>
          <w:tcPr>
            <w:tcW w:w="242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D341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Диапазон</w:t>
            </w:r>
          </w:p>
        </w:tc>
      </w:tr>
      <w:tr w14:paraId="4A0EAD8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3277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</w:t>
            </w:r>
          </w:p>
        </w:tc>
        <w:tc>
          <w:tcPr>
            <w:tcW w:w="242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A4677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целочисленный</w:t>
            </w:r>
          </w:p>
        </w:tc>
        <w:tc>
          <w:tcPr>
            <w:tcW w:w="242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E430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int</w:t>
            </w:r>
          </w:p>
        </w:tc>
        <w:tc>
          <w:tcPr>
            <w:tcW w:w="242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F825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−2·10⁹ … 2·10⁹</w:t>
            </w:r>
          </w:p>
        </w:tc>
      </w:tr>
      <w:tr w14:paraId="700EC43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AB19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  <w:tc>
          <w:tcPr>
            <w:tcW w:w="242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9842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целочисленный</w:t>
            </w:r>
          </w:p>
        </w:tc>
        <w:tc>
          <w:tcPr>
            <w:tcW w:w="242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6E3F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int</w:t>
            </w:r>
          </w:p>
        </w:tc>
        <w:tc>
          <w:tcPr>
            <w:tcW w:w="242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736D9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−2·10⁹ … 2·10⁹</w:t>
            </w:r>
          </w:p>
        </w:tc>
      </w:tr>
      <w:tr w14:paraId="7BB9A9F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75DE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x</w:t>
            </w:r>
          </w:p>
        </w:tc>
        <w:tc>
          <w:tcPr>
            <w:tcW w:w="242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79E2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вещественный</w:t>
            </w:r>
          </w:p>
        </w:tc>
        <w:tc>
          <w:tcPr>
            <w:tcW w:w="242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DAA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double</w:t>
            </w:r>
          </w:p>
        </w:tc>
        <w:tc>
          <w:tcPr>
            <w:tcW w:w="242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72B4D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±5·10⁻³²⁴ … ±1.7·10³⁰⁸</w:t>
            </w:r>
          </w:p>
        </w:tc>
      </w:tr>
    </w:tbl>
    <w:p w14:paraId="193BBA31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Выходные данные:</w:t>
      </w:r>
    </w:p>
    <w:tbl>
      <w:tblPr>
        <w:tblStyle w:val="1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06AE521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8A62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Величина</w:t>
            </w:r>
          </w:p>
        </w:tc>
        <w:tc>
          <w:tcPr>
            <w:tcW w:w="323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F60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Класс</w:t>
            </w:r>
          </w:p>
        </w:tc>
        <w:tc>
          <w:tcPr>
            <w:tcW w:w="323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E305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Тип C#</w:t>
            </w:r>
          </w:p>
        </w:tc>
      </w:tr>
      <w:tr w14:paraId="0E7FFA9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321E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частное (n++/--m)++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EFE5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целый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D2F3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int</w:t>
            </w:r>
          </w:p>
        </w:tc>
      </w:tr>
      <w:tr w14:paraId="64540B0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DE5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сравнение ++m &lt; n--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41F2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логический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B113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bool</w:t>
            </w:r>
          </w:p>
        </w:tc>
      </w:tr>
      <w:tr w14:paraId="13A8A1B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9AE43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сравнение --m &gt; ++n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BA79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логический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374B2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bool</w:t>
            </w:r>
          </w:p>
        </w:tc>
      </w:tr>
      <w:tr w14:paraId="2F46346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FCFE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значение f(x)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E3C9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вещественный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B71F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double</w:t>
            </w:r>
          </w:p>
        </w:tc>
      </w:tr>
    </w:tbl>
    <w:p w14:paraId="28482044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Исключительные ситуации: при значении m = 1 выражение (n++/--m)++ не может быть вычислено из-за деления на ноль (--m = 0). Для математической функции при x = 0 и при cos(x) = 0 значение не определено. В этих случаях программа выводит диагностическое сообщение «Нельзя вычислить».</w:t>
      </w:r>
    </w:p>
    <w:p w14:paraId="02844AD6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3.2. Задача 2</w:t>
      </w:r>
    </w:p>
    <w:p w14:paraId="7F44B5D1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Входные данные:</w:t>
      </w:r>
    </w:p>
    <w:tbl>
      <w:tblPr>
        <w:tblStyle w:val="1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36C4C3C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4315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Величина</w:t>
            </w:r>
          </w:p>
        </w:tc>
        <w:tc>
          <w:tcPr>
            <w:tcW w:w="323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AC14A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Класс</w:t>
            </w:r>
          </w:p>
        </w:tc>
        <w:tc>
          <w:tcPr>
            <w:tcW w:w="323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0F4A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Тип C#</w:t>
            </w:r>
          </w:p>
        </w:tc>
      </w:tr>
      <w:tr w14:paraId="3633A3F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BE7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X (координата абсциссы)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940E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вещественный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4D27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double</w:t>
            </w:r>
          </w:p>
        </w:tc>
      </w:tr>
      <w:tr w14:paraId="49A1FAF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46C11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Y (координата ординаты)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8D2A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вещественный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0FC8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double</w:t>
            </w:r>
          </w:p>
        </w:tc>
      </w:tr>
    </w:tbl>
    <w:p w14:paraId="44BC0C5E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Выходные данные:</w:t>
      </w:r>
    </w:p>
    <w:tbl>
      <w:tblPr>
        <w:tblStyle w:val="1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3CF30A9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474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Величина</w:t>
            </w:r>
          </w:p>
        </w:tc>
        <w:tc>
          <w:tcPr>
            <w:tcW w:w="323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5922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Класс</w:t>
            </w:r>
          </w:p>
        </w:tc>
        <w:tc>
          <w:tcPr>
            <w:tcW w:w="323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D602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Тип C#</w:t>
            </w:r>
          </w:p>
        </w:tc>
      </w:tr>
      <w:tr w14:paraId="006B07A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3B54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isInside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39C6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логический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439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bool</w:t>
            </w:r>
          </w:p>
        </w:tc>
      </w:tr>
    </w:tbl>
    <w:p w14:paraId="4A49B0D6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3.3. Задача 3</w:t>
      </w:r>
    </w:p>
    <w:p w14:paraId="7C5D1573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Входные данные: константы a = 1000.0, b = 0.0001 (заданы условием варианта).</w:t>
      </w:r>
    </w:p>
    <w:p w14:paraId="743DEC75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Выходные данные:</w:t>
      </w:r>
    </w:p>
    <w:tbl>
      <w:tblPr>
        <w:tblStyle w:val="1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13F3E2E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024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Величина</w:t>
            </w:r>
          </w:p>
        </w:tc>
        <w:tc>
          <w:tcPr>
            <w:tcW w:w="323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9DE9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Класс</w:t>
            </w:r>
          </w:p>
        </w:tc>
        <w:tc>
          <w:tcPr>
            <w:tcW w:w="323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A101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Тип C#</w:t>
            </w:r>
          </w:p>
        </w:tc>
      </w:tr>
      <w:tr w14:paraId="0052D2F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9389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результат во float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ECB8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вещественный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F5F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float</w:t>
            </w:r>
          </w:p>
        </w:tc>
      </w:tr>
      <w:tr w14:paraId="0321D6B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7F56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результат в double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5FC1A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вещественный</w:t>
            </w:r>
          </w:p>
        </w:tc>
        <w:tc>
          <w:tcPr>
            <w:tcW w:w="32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EBC46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double</w:t>
            </w:r>
          </w:p>
        </w:tc>
      </w:tr>
    </w:tbl>
    <w:p w14:paraId="34638121"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4. Алгоритм решения</w:t>
      </w:r>
    </w:p>
    <w:p w14:paraId="6187B4DD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4.1. Общий алгоритм программы</w:t>
      </w:r>
    </w:p>
    <w:p w14:paraId="2A30839B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1. Установить кодировку консоли UTF-8 для корректного отображения символов кириллицы.</w:t>
      </w:r>
    </w:p>
    <w:p w14:paraId="56C17F4A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2. Вывести заголовок «Задача 1» и вызвать метод Task1.</w:t>
      </w:r>
    </w:p>
    <w:p w14:paraId="37264D99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3. Вывести заголовок «Задача 2» и вызвать метод</w:t>
      </w:r>
      <w:r>
        <w:rPr>
          <w:rFonts w:hint="default"/>
          <w:color w:val="000000"/>
          <w:sz w:val="24"/>
          <w:lang w:val="ru-RU"/>
        </w:rPr>
        <w:t xml:space="preserve"> </w:t>
      </w:r>
      <w:r>
        <w:rPr>
          <w:rFonts w:ascii="Times New Roman" w:hAnsi="Times New Roman"/>
          <w:color w:val="000000"/>
          <w:sz w:val="24"/>
        </w:rPr>
        <w:t>Task2.</w:t>
      </w:r>
    </w:p>
    <w:p w14:paraId="3A5A4CCA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4. Вывести заголовок «Задача 3» и вызвать метод Task3.</w:t>
      </w:r>
    </w:p>
    <w:p w14:paraId="7BC6F2A0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5. Вывести приглашение завершения и ожидать нажатия клавиши пользователем.</w:t>
      </w:r>
    </w:p>
    <w:p w14:paraId="7E47A427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4.2. Алгоритм задачи 1</w:t>
      </w:r>
    </w:p>
    <w:p w14:paraId="02BA31D7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1. Считать с клавиатуры значения целых чисел n и m.</w:t>
      </w:r>
    </w:p>
    <w:p w14:paraId="78FFD68F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2. Проверить, равно ли m единице:</w:t>
      </w:r>
      <w:r>
        <w:rPr>
          <w:rFonts w:ascii="Times New Roman" w:hAnsi="Times New Roman"/>
          <w:color w:val="000000"/>
          <w:sz w:val="24"/>
        </w:rPr>
        <w:br w:type="textWrapping"/>
      </w:r>
      <w:r>
        <w:rPr>
          <w:rFonts w:ascii="Times New Roman" w:hAnsi="Times New Roman"/>
          <w:color w:val="000000"/>
          <w:sz w:val="24"/>
        </w:rPr>
        <w:t xml:space="preserve">   - если m == 1 — вывести сообщение об ошибке деления на ноль («Нельзя вычислить»);</w:t>
      </w:r>
      <w:r>
        <w:rPr>
          <w:rFonts w:ascii="Times New Roman" w:hAnsi="Times New Roman"/>
          <w:color w:val="000000"/>
          <w:sz w:val="24"/>
        </w:rPr>
        <w:br w:type="textWrapping"/>
      </w:r>
      <w:r>
        <w:rPr>
          <w:rFonts w:ascii="Times New Roman" w:hAnsi="Times New Roman"/>
          <w:color w:val="000000"/>
          <w:sz w:val="24"/>
        </w:rPr>
        <w:t xml:space="preserve">   - если нет — скопировать n и m во временные переменные, вычислить частное n1++ / --m1, применить постфиксный инкремент к результату и вывести полученные значения.</w:t>
      </w:r>
    </w:p>
    <w:p w14:paraId="0860F0AC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3. Скопировать исходные n и m, вычислить логическое выражение  ++m2 &lt; n2-- и вывести результат с модифицированными значениями операндов.</w:t>
      </w:r>
    </w:p>
    <w:p w14:paraId="52DD677D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4. Скопировать n и m, вычислить логическое выражение --m3 &gt; ++n3 и вывести результат.</w:t>
      </w:r>
    </w:p>
    <w:p w14:paraId="260C7312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5. Считать вещественное число x. Проверить условие ОДЗ: если x == 0  — вывести ошибку ОДЗ; иначе вычислить подкоренную сумму s = e^x + tg(x), найти корень нечетной степени с учетом знака Sign(s) · |s|^(1/3) и прибавить 1/x.</w:t>
      </w:r>
    </w:p>
    <w:p w14:paraId="37A9F75B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4.3. Алгоритм задачи 2</w:t>
      </w:r>
    </w:p>
    <w:p w14:paraId="77DCF973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1. Считать координаты точки X и Y с клавиатуры.</w:t>
      </w:r>
    </w:p>
    <w:p w14:paraId="5397E768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2. Вычислить значение единого булева выражения:</w:t>
      </w:r>
      <w:r>
        <w:rPr>
          <w:rFonts w:ascii="Times New Roman" w:hAnsi="Times New Roman"/>
          <w:color w:val="000000"/>
          <w:sz w:val="24"/>
        </w:rPr>
        <w:br w:type="textWrapping"/>
      </w:r>
      <w:r>
        <w:rPr>
          <w:rFonts w:ascii="Times New Roman" w:hAnsi="Times New Roman"/>
          <w:color w:val="000000"/>
          <w:sz w:val="24"/>
        </w:rPr>
        <w:t xml:space="preserve">    (x * x + y * y &lt;= 1.0) &amp;&amp; (x &gt;= 0 || y &gt;= 0 || x + y &gt;= -1.0);</w:t>
      </w:r>
    </w:p>
    <w:p w14:paraId="36836200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3. Вывести результат проверки (True / False) на экран.</w:t>
      </w:r>
    </w:p>
    <w:p w14:paraId="0F91B206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4.4. Алгоритм задачи 3</w:t>
      </w:r>
    </w:p>
    <w:p w14:paraId="3BF93254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1. Вычислить формулу в типе double при параметрах a = 1000.0, b = 0.0001.</w:t>
      </w:r>
    </w:p>
    <w:p w14:paraId="26D20251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2. Вычислить аналогичную формулу в типе float с приведением промежуточных результатов к float.</w:t>
      </w:r>
    </w:p>
    <w:p w14:paraId="38A57520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3. Вывести результаты для double и float в консоль.</w:t>
      </w:r>
    </w:p>
    <w:p w14:paraId="428AEA96"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5. Код программы</w:t>
      </w:r>
    </w:p>
    <w:p w14:paraId="5589601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w14:paraId="0A30935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Lab1</w:t>
      </w:r>
    </w:p>
    <w:p w14:paraId="29A9894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06033FB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Program</w:t>
      </w:r>
    </w:p>
    <w:p w14:paraId="4E1BB3C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FE513C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Main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2A501A5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12A2F7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.OutputEncoding = System.Text.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Encoding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.UTF8;</w:t>
      </w:r>
    </w:p>
    <w:p w14:paraId="0100A62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Task1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DDC5E8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Task2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F965F4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Task3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96A14D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3C794F2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2F2948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Task1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27E5683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6925A02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число n: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374AE8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());</w:t>
      </w:r>
    </w:p>
    <w:p w14:paraId="30C92C7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число m: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371996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());</w:t>
      </w:r>
    </w:p>
    <w:p w14:paraId="67F6F0B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//номер 1</w:t>
      </w:r>
    </w:p>
    <w:p w14:paraId="15BA42D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При m = 1 значение --m равно 0, возникает деление на ноль</w:t>
      </w:r>
    </w:p>
    <w:p w14:paraId="29759B2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1)</w:t>
      </w:r>
    </w:p>
    <w:p w14:paraId="089F61C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5D05732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"1) (n++/--m)++ : Нельзя вычислить (деление на ноль)"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4B9FFD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33F910E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</w:p>
    <w:p w14:paraId="123389E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7A306D8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685F79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C45D5E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 / --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17E3CE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++;</w:t>
      </w:r>
    </w:p>
    <w:p w14:paraId="750A129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"1) (n++/--m)++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n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m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DE8A5D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4DCDBA2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//номер 2</w:t>
      </w:r>
    </w:p>
    <w:p w14:paraId="7C07AC1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DB78A8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9D8463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++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--;</w:t>
      </w:r>
    </w:p>
    <w:p w14:paraId="41A2769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"2) ++m &lt; n-- 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n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m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52C3E1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//номер 3</w:t>
      </w:r>
    </w:p>
    <w:p w14:paraId="7D18E8D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n3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89A55C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m3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CFA2D7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result3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--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m3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++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n3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FD82B0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"3) --m &gt; ++n 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result3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n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n3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m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m3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6FC451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//номер 4</w:t>
      </w:r>
    </w:p>
    <w:p w14:paraId="7DC87A7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число x: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637874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());</w:t>
      </w:r>
    </w:p>
    <w:p w14:paraId="3D030E3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Проверка ОДЗ: деление на ноль</w:t>
      </w:r>
    </w:p>
    <w:p w14:paraId="3FCBDCC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0 )</w:t>
      </w:r>
    </w:p>
    <w:p w14:paraId="5727706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392D42E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"4) Нельзя вычислить: выход из ОДЗ"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0FA543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069FB65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</w:p>
    <w:p w14:paraId="29D66E7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230346B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sum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+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Tan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D3892A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result4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Sign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sum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*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Abs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sum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), 1.0 / 3.0);</w:t>
      </w:r>
    </w:p>
    <w:p w14:paraId="7309C0D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result4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+ 1.0 /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70AFD1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"4) cbrt(e^x + tg(x)) + 1/x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5DE194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450E139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F8396D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5CE7F5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Task2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73C0CB0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2D06B6D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координату X: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325C5B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());</w:t>
      </w:r>
    </w:p>
    <w:p w14:paraId="7098C50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координату Y: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E7F840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());</w:t>
      </w:r>
    </w:p>
    <w:p w14:paraId="0E547BB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result5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*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*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&lt;= 1.0) &amp;&amp;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&gt;= 0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&gt;= 0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&gt;= -1.0);</w:t>
      </w:r>
    </w:p>
    <w:p w14:paraId="44FAA1C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F75D07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"Точка ("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";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") попадает в область: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result5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4AFA57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A15F47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D48883E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Task3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1432809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5B586A4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1. Вычисления с двойной точностью (double)</w:t>
      </w:r>
    </w:p>
    <w:p w14:paraId="4198EE4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1000.0;</w:t>
      </w:r>
    </w:p>
    <w:p w14:paraId="4DAF994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0.0001;</w:t>
      </w:r>
    </w:p>
    <w:p w14:paraId="457DBCA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A8A438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4);</w:t>
      </w:r>
    </w:p>
    <w:p w14:paraId="5E5C125C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4);</w:t>
      </w:r>
    </w:p>
    <w:p w14:paraId="483F751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d3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6.0 *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2) *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2);</w:t>
      </w:r>
    </w:p>
    <w:p w14:paraId="3AC1C6A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d4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4.0 *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*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3);</w:t>
      </w:r>
    </w:p>
    <w:p w14:paraId="39C5DA3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resultD1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-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d3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d4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9EC82F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618418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d5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4);</w:t>
      </w:r>
    </w:p>
    <w:p w14:paraId="23764744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d6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4.0 *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3) *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5AEF8C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resultD2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d5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d6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D6B9BD2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F7C10C7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resultD1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/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resultD2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40FC1C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2. Вычисления с одинарной точностью (float)</w:t>
      </w:r>
    </w:p>
    <w:p w14:paraId="752022D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1000.0f;</w:t>
      </w:r>
    </w:p>
    <w:p w14:paraId="50866581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0.0001f;</w:t>
      </w:r>
    </w:p>
    <w:p w14:paraId="1C58639F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FC7AAC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4);</w:t>
      </w:r>
    </w:p>
    <w:p w14:paraId="2F82D13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4);</w:t>
      </w:r>
    </w:p>
    <w:p w14:paraId="6D69EFBB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f3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)(6.0 *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2) *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2));</w:t>
      </w:r>
    </w:p>
    <w:p w14:paraId="420E6D29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f4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)(4.0 *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*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3));</w:t>
      </w:r>
    </w:p>
    <w:p w14:paraId="2551B8B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resultF1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-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f3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f4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EBFF00A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463CC1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f5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4);</w:t>
      </w:r>
    </w:p>
    <w:p w14:paraId="676D1863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f6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)(4.0 *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3) *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1C92A68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resultF2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f5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f6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63C871D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3C2D4E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resultF1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/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resultF2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669ECF6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5FFF0A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"Результат double: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A717CC5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"Результат float: 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8DE615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36A0E4E0">
      <w:pPr>
        <w:pStyle w:val="3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F550155">
      <w:pPr>
        <w:pStyle w:val="36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5ACADC6">
      <w:pPr>
        <w:spacing w:before="0" w:after="80"/>
        <w:ind w:firstLine="0"/>
      </w:pPr>
    </w:p>
    <w:p w14:paraId="1B64C33B"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6. Тестирование</w:t>
      </w:r>
    </w:p>
    <w:p w14:paraId="141A5BCF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6.1. Тесты задачи 1</w:t>
      </w:r>
    </w:p>
    <w:tbl>
      <w:tblPr>
        <w:tblStyle w:val="1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1938"/>
        <w:gridCol w:w="1938"/>
        <w:gridCol w:w="1938"/>
        <w:gridCol w:w="1938"/>
      </w:tblGrid>
      <w:tr w14:paraId="3BD03E2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BB2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Тест</w:t>
            </w:r>
          </w:p>
        </w:tc>
        <w:tc>
          <w:tcPr>
            <w:tcW w:w="19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5DE4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Входные данные</w:t>
            </w:r>
          </w:p>
        </w:tc>
        <w:tc>
          <w:tcPr>
            <w:tcW w:w="19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F24CF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Ожидаемый результат</w:t>
            </w:r>
          </w:p>
        </w:tc>
        <w:tc>
          <w:tcPr>
            <w:tcW w:w="19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FB7E4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Совпадает</w:t>
            </w:r>
          </w:p>
        </w:tc>
        <w:tc>
          <w:tcPr>
            <w:tcW w:w="19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195E4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Описание</w:t>
            </w:r>
          </w:p>
        </w:tc>
      </w:tr>
      <w:tr w14:paraId="6A1578D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6BA0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1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7A73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m = 1, n = 10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283C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Нельзя вычислить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F26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E713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(n++/--m)++ при делении на ноль</w:t>
            </w:r>
          </w:p>
        </w:tc>
      </w:tr>
      <w:tr w14:paraId="772C80B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A133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2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CA65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m = 1, n = 10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F740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m=2 n=9 ++m&lt;n--=False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3A15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EA7E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++m &lt; n--</w:t>
            </w:r>
          </w:p>
        </w:tc>
      </w:tr>
      <w:tr w14:paraId="5149C93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4E1E0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3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B6908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m = 1, n = 10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1C12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m=0 n=11 --m&gt;++n=False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E2C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DC32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--m &gt; ++n</w:t>
            </w:r>
          </w:p>
        </w:tc>
      </w:tr>
      <w:tr w14:paraId="0ADE71C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EF39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4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30C9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m = 3, n = 5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5FA0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m=2 n=6 (n++/--m)++=3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767D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220D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m &gt; 1 (штатное деление)</w:t>
            </w:r>
          </w:p>
        </w:tc>
      </w:tr>
      <w:tr w14:paraId="7720761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C7E3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5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5386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m = 2, n = 10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9AC7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m=3 n=9 ++m&lt;n--=True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54E8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C137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++m &lt; n-- равен True</w:t>
            </w:r>
          </w:p>
        </w:tc>
      </w:tr>
      <w:tr w14:paraId="32A355E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628D2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6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7D966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m = 10, n = -4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C476D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m=9 n=-3 --m&gt;++n=True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00B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560D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--m &gt; ++n равен True</w:t>
            </w:r>
          </w:p>
        </w:tc>
      </w:tr>
      <w:tr w14:paraId="65A0DE1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C2E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7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1E7F8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m = 0, n = 1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F9D6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m=-1 n=2 (n++/--m)++=0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AB5BB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A51F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m = 0 (--m = -1 != 0)</w:t>
            </w:r>
          </w:p>
        </w:tc>
      </w:tr>
      <w:tr w14:paraId="70B1C91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05AA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8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FE8B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m = -5, n = -5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6618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m=-6 n=-4 (n++/--m)++=1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7178B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B0FB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отрицательные числа</w:t>
            </w:r>
          </w:p>
        </w:tc>
      </w:tr>
      <w:tr w14:paraId="4928560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A8DE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9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AFB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x = 0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DD22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Нельзя вычислить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EB12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6B1D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выход из ОДЗ: деление на ноль</w:t>
            </w:r>
          </w:p>
        </w:tc>
      </w:tr>
      <w:tr w14:paraId="438ACF3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BED2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10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ECE6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x = 1.0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953C4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f(x) ≈ 2.</w:t>
            </w:r>
            <w:r>
              <w:rPr>
                <w:rFonts w:hint="default" w:ascii="Times New Roman" w:hAnsi="Times New Roman"/>
                <w:color w:val="000000"/>
                <w:sz w:val="17"/>
              </w:rPr>
              <w:t>623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AF26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3BED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штатное вычисление функции</w:t>
            </w:r>
          </w:p>
        </w:tc>
      </w:tr>
    </w:tbl>
    <w:p w14:paraId="54531783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6.2. Тесты задачи 2</w:t>
      </w:r>
    </w:p>
    <w:tbl>
      <w:tblPr>
        <w:tblStyle w:val="1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1938"/>
        <w:gridCol w:w="1938"/>
        <w:gridCol w:w="1938"/>
        <w:gridCol w:w="1938"/>
      </w:tblGrid>
      <w:tr w14:paraId="54B6B07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5F31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Тест</w:t>
            </w:r>
          </w:p>
        </w:tc>
        <w:tc>
          <w:tcPr>
            <w:tcW w:w="19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28AC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Входные данные</w:t>
            </w:r>
          </w:p>
        </w:tc>
        <w:tc>
          <w:tcPr>
            <w:tcW w:w="19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8207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Ожидаемый результат</w:t>
            </w:r>
          </w:p>
        </w:tc>
        <w:tc>
          <w:tcPr>
            <w:tcW w:w="19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E6CB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Совпадает</w:t>
            </w:r>
          </w:p>
        </w:tc>
        <w:tc>
          <w:tcPr>
            <w:tcW w:w="19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20AE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Описание</w:t>
            </w:r>
          </w:p>
        </w:tc>
      </w:tr>
      <w:tr w14:paraId="19DCCB8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1B97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1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6C44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x = 0, y = 0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A2403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True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A871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9C7C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Центр координат (внутри фигуры)</w:t>
            </w:r>
          </w:p>
        </w:tc>
      </w:tr>
      <w:tr w14:paraId="4EC3F00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805A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2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AE83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x = 0, y = 1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D006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True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BB1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D86C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Верхняя точка дуги окружности</w:t>
            </w:r>
          </w:p>
        </w:tc>
      </w:tr>
      <w:tr w14:paraId="745DC37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C4C2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3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8620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x = 1, y = 0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D48F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True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7E61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E89F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Правая точка дуги окружности</w:t>
            </w:r>
          </w:p>
        </w:tc>
      </w:tr>
      <w:tr w14:paraId="4C9AD6E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08D0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4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1D41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x = -1, y = 0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5606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True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BD44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EC0A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Точка стыка дуги и отрезка прямой</w:t>
            </w:r>
          </w:p>
        </w:tc>
      </w:tr>
      <w:tr w14:paraId="6013ABE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AAA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5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09CD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x = 0, y = -1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3C0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True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06A26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9DED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Точка стыка дуги и отрезка прямой</w:t>
            </w:r>
          </w:p>
        </w:tc>
      </w:tr>
      <w:tr w14:paraId="20653B1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F937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6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79A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x = -0.5, y = -0.5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D466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True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811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6F9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Точка на отрезке прямой x+y=-1</w:t>
            </w:r>
          </w:p>
        </w:tc>
      </w:tr>
      <w:tr w14:paraId="4511F1C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5C3D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7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C39F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x = 0.5, y = 0.5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4F35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True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608A0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FA7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Внутри области в I квадранте</w:t>
            </w:r>
          </w:p>
        </w:tc>
      </w:tr>
      <w:tr w14:paraId="4BCA134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FF39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8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D952C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x = -0.6, y = -0.6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2615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False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242A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E108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 III квадранте ниже прямой x+y=-1.2</w:t>
            </w:r>
          </w:p>
        </w:tc>
      </w:tr>
      <w:tr w14:paraId="5F45354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175A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9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FF18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x = 1.2, y = 0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210C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False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D6E5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86F9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Вне области (правее окружности)</w:t>
            </w:r>
          </w:p>
        </w:tc>
      </w:tr>
      <w:tr w14:paraId="312A5DC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36993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10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F98E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x = 0, y = 1.2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C932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False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6AF0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8DB4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Вне области (выше окружности)</w:t>
            </w:r>
          </w:p>
        </w:tc>
      </w:tr>
    </w:tbl>
    <w:p w14:paraId="74932C8D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6.3. Тесты задачи 3</w:t>
      </w:r>
    </w:p>
    <w:tbl>
      <w:tblPr>
        <w:tblStyle w:val="1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1938"/>
        <w:gridCol w:w="1938"/>
        <w:gridCol w:w="1938"/>
        <w:gridCol w:w="1938"/>
      </w:tblGrid>
      <w:tr w14:paraId="081507E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699E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Тест</w:t>
            </w:r>
          </w:p>
        </w:tc>
        <w:tc>
          <w:tcPr>
            <w:tcW w:w="19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916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Входные данные</w:t>
            </w:r>
          </w:p>
        </w:tc>
        <w:tc>
          <w:tcPr>
            <w:tcW w:w="19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D7E6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Ожидаемый результат</w:t>
            </w:r>
          </w:p>
        </w:tc>
        <w:tc>
          <w:tcPr>
            <w:tcW w:w="19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630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Совпадает</w:t>
            </w:r>
          </w:p>
        </w:tc>
        <w:tc>
          <w:tcPr>
            <w:tcW w:w="19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03ED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Описание</w:t>
            </w:r>
          </w:p>
        </w:tc>
      </w:tr>
      <w:tr w14:paraId="37469B3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87F5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1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8A60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a=1000.0f, b=0.0001f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F6DF0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 xml:space="preserve">Результат float: </w:t>
            </w:r>
            <w:r>
              <w:rPr>
                <w:rFonts w:hint="default" w:ascii="Times New Roman" w:hAnsi="Times New Roman"/>
                <w:color w:val="000000"/>
                <w:sz w:val="17"/>
              </w:rPr>
              <w:t>0,9830399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5DE54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6B3C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Теоретически равен 1.0 (погрешность float)</w:t>
            </w:r>
          </w:p>
        </w:tc>
      </w:tr>
      <w:tr w14:paraId="3A5CB62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086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2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A91DD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a=1000.0, b=0.0001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A3B50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Результат double: 0.999999999694824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E5DF3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+</w:t>
            </w:r>
          </w:p>
        </w:tc>
        <w:tc>
          <w:tcPr>
            <w:tcW w:w="19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F08C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Теоретически равен 1.0 (высокая точность)</w:t>
            </w:r>
          </w:p>
        </w:tc>
      </w:tr>
    </w:tbl>
    <w:p w14:paraId="52A1E453"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7. Тестирование методом «чёрного ящика»</w:t>
      </w:r>
    </w:p>
    <w:p w14:paraId="4EBC5072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7.1 Задача 1</w:t>
      </w:r>
    </w:p>
    <w:tbl>
      <w:tblPr>
        <w:tblStyle w:val="1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860"/>
        <w:gridCol w:w="860"/>
        <w:gridCol w:w="860"/>
        <w:gridCol w:w="861"/>
        <w:gridCol w:w="861"/>
        <w:gridCol w:w="861"/>
        <w:gridCol w:w="861"/>
        <w:gridCol w:w="861"/>
        <w:gridCol w:w="861"/>
        <w:gridCol w:w="863"/>
      </w:tblGrid>
      <w:tr w14:paraId="0420D3D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DA13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Входные данные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5BC5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FE2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2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6A32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3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8BB3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4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9D3B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5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8113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6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DBBB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7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23AE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8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3552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9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9A7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10</w:t>
            </w:r>
          </w:p>
        </w:tc>
      </w:tr>
      <w:tr w14:paraId="0FBC558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B858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m = 1 (деление на ноль)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041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7930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7F1D0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6C0EBB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429AB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6876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F104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6FC4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CA29B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5DAB7">
            <w:pPr>
              <w:spacing w:before="0" w:after="0" w:line="240" w:lineRule="auto"/>
              <w:jc w:val="center"/>
            </w:pPr>
          </w:p>
        </w:tc>
      </w:tr>
      <w:tr w14:paraId="46A02FF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5999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n, m — положительные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D36B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0150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36E29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5B29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1BD3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6310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311D5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BAEE0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B293A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BF31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</w:tr>
      <w:tr w14:paraId="06F385B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748F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n, m — отрицательные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555D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E125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FCF5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78E7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173EC5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A84D4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6F97C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78B1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8BA5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CDCF7">
            <w:pPr>
              <w:spacing w:before="0" w:after="0" w:line="240" w:lineRule="auto"/>
              <w:jc w:val="center"/>
            </w:pPr>
          </w:p>
        </w:tc>
      </w:tr>
      <w:tr w14:paraId="7CDDCF2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ACA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n — отриц., m — полож.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6539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F63CA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3FF30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092A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4157C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A881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704F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80DF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FFC6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36F2B8">
            <w:pPr>
              <w:spacing w:before="0" w:after="0" w:line="240" w:lineRule="auto"/>
              <w:jc w:val="center"/>
            </w:pPr>
          </w:p>
        </w:tc>
      </w:tr>
      <w:tr w14:paraId="5247ABA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A840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m — ноль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2BB9B0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B1722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CF87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A6E30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A4F4AB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FB7E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2953A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47F9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DB1AB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3B3E7">
            <w:pPr>
              <w:spacing w:before="0" w:after="0" w:line="240" w:lineRule="auto"/>
              <w:jc w:val="center"/>
            </w:pPr>
          </w:p>
        </w:tc>
      </w:tr>
      <w:tr w14:paraId="42DEAF1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6E8C1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x — ноль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9972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C40C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F250A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FB77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96A5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D63C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BD9B8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04440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A4A8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6B8C63">
            <w:pPr>
              <w:spacing w:before="0" w:after="0" w:line="240" w:lineRule="auto"/>
              <w:jc w:val="center"/>
            </w:pPr>
          </w:p>
        </w:tc>
      </w:tr>
      <w:tr w14:paraId="5FA3F6E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7081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x — допустимое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D722A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F6A89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A5A2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F86E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22FA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D31C5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3F08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740C5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05A6CA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EE0D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</w:tr>
      <w:tr w14:paraId="4DE0F85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127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Выходные данные</w:t>
            </w: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C3C5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6E59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8D165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60180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18782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C749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10E04B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A9C73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3628E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4510D3">
            <w:pPr>
              <w:spacing w:before="0" w:after="0" w:line="240" w:lineRule="auto"/>
              <w:jc w:val="center"/>
            </w:pPr>
          </w:p>
        </w:tc>
      </w:tr>
      <w:tr w14:paraId="68544F5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0A4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Нельзя вычислить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70B2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1355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2B900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C8A5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4BB0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BB2E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D124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724DF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ADED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0F1C9">
            <w:pPr>
              <w:spacing w:before="0" w:after="0" w:line="240" w:lineRule="auto"/>
              <w:jc w:val="center"/>
            </w:pPr>
          </w:p>
        </w:tc>
      </w:tr>
      <w:tr w14:paraId="1F97DCD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1797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(n++/--m)++ — число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43B9B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6DB4A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6B34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7C6BB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84F6A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8B87A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DEC2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31551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1B362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09CC56">
            <w:pPr>
              <w:spacing w:before="0" w:after="0" w:line="240" w:lineRule="auto"/>
              <w:jc w:val="center"/>
            </w:pPr>
          </w:p>
        </w:tc>
      </w:tr>
      <w:tr w14:paraId="47D7BE7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D6FE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++m &lt; n-- — True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1278E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60DE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3F4E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C861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9922E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5810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202E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1740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65028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09885">
            <w:pPr>
              <w:spacing w:before="0" w:after="0" w:line="240" w:lineRule="auto"/>
              <w:jc w:val="center"/>
            </w:pPr>
          </w:p>
        </w:tc>
      </w:tr>
      <w:tr w14:paraId="146ABAD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6E0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++m &lt; n-- — False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A72A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B8066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7418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634F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F19A8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36D1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302C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B63FB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CB1B6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B3B3E">
            <w:pPr>
              <w:spacing w:before="0" w:after="0" w:line="240" w:lineRule="auto"/>
              <w:jc w:val="center"/>
            </w:pPr>
          </w:p>
        </w:tc>
      </w:tr>
      <w:tr w14:paraId="11B2C8B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C71D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--m &gt; ++n — True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40F30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FA34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8A78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20AE38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B33D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A1C4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5457A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12002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2598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79C0B">
            <w:pPr>
              <w:spacing w:before="0" w:after="0" w:line="240" w:lineRule="auto"/>
              <w:jc w:val="center"/>
            </w:pPr>
          </w:p>
        </w:tc>
      </w:tr>
      <w:tr w14:paraId="1BF08D4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7923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--m &gt; ++n — False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CC101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9EAD35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DF4B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79E498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A046B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F6E68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A377B0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1714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E83E8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AB5F1">
            <w:pPr>
              <w:spacing w:before="0" w:after="0" w:line="240" w:lineRule="auto"/>
              <w:jc w:val="center"/>
            </w:pPr>
          </w:p>
        </w:tc>
      </w:tr>
      <w:tr w14:paraId="36B4A1D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17FB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f(x) — число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5695A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12CA0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8315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7C27C8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7ADFCA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AE42B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148F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E5F5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CE5568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4E0E8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</w:tr>
    </w:tbl>
    <w:p w14:paraId="73D0A60E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Покрытие: 100 % — все классы входных и выходных данных задействованы тестами.</w:t>
      </w:r>
    </w:p>
    <w:p w14:paraId="4090BBC2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7.2 Задача 2</w:t>
      </w:r>
    </w:p>
    <w:tbl>
      <w:tblPr>
        <w:tblStyle w:val="1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 w14:paraId="3EAE84F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32C15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Входные данные: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8DB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2DCA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2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B123F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3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C22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4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9CB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5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7A24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6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DDB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7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E77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8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3A18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9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E646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10</w:t>
            </w:r>
          </w:p>
        </w:tc>
      </w:tr>
      <w:tr w14:paraId="24097F6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F607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точка в центре (0,0)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D943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75BF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15C3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94B7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9B52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4F5C1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4C238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3CC1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C31C1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AA5C2">
            <w:pPr>
              <w:spacing w:before="0" w:after="0" w:line="240" w:lineRule="auto"/>
              <w:jc w:val="center"/>
            </w:pPr>
          </w:p>
        </w:tc>
      </w:tr>
      <w:tr w14:paraId="5D20ABE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F45B1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точка на дуге окружности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F1FD5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C80F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3C3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4CBF4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E233E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45D7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3258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EA64C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251C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780F3C">
            <w:pPr>
              <w:spacing w:before="0" w:after="0" w:line="240" w:lineRule="auto"/>
              <w:jc w:val="center"/>
            </w:pPr>
          </w:p>
        </w:tc>
      </w:tr>
      <w:tr w14:paraId="2CD8A00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49D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точка на стыке дуги и прямой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2480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6B01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C564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FED4B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23D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06C0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0393C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F91F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637C8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26215">
            <w:pPr>
              <w:spacing w:before="0" w:after="0" w:line="240" w:lineRule="auto"/>
              <w:jc w:val="center"/>
            </w:pPr>
          </w:p>
        </w:tc>
      </w:tr>
      <w:tr w14:paraId="4EE1545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C31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точка на отрезке прямой x+y=-1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F2FD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4C708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D92D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D901B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E314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4570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C78E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449F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02E3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C2E6F">
            <w:pPr>
              <w:spacing w:before="0" w:after="0" w:line="240" w:lineRule="auto"/>
              <w:jc w:val="center"/>
            </w:pPr>
          </w:p>
        </w:tc>
      </w:tr>
      <w:tr w14:paraId="79793F8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38B19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точка внутри фигуры (I кв.)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29C4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03D0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93D7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7C1A0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9D65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3E300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9DB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B572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409DD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C7175">
            <w:pPr>
              <w:spacing w:before="0" w:after="0" w:line="240" w:lineRule="auto"/>
              <w:jc w:val="center"/>
            </w:pPr>
          </w:p>
        </w:tc>
      </w:tr>
      <w:tr w14:paraId="3FBA224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182B7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точка в III кв. ниже прямой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7ED4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27C35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63F18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EEDDB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B0E2B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4FE1AA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81DC1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9651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EF898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610A2">
            <w:pPr>
              <w:spacing w:before="0" w:after="0" w:line="240" w:lineRule="auto"/>
              <w:jc w:val="center"/>
            </w:pPr>
          </w:p>
        </w:tc>
      </w:tr>
      <w:tr w14:paraId="275F066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98447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точка правее фигуры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CBB3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0757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40AD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E02B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AD73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AD53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B6EC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EB65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A9E7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71BBA6">
            <w:pPr>
              <w:spacing w:before="0" w:after="0" w:line="240" w:lineRule="auto"/>
              <w:jc w:val="center"/>
            </w:pPr>
          </w:p>
        </w:tc>
      </w:tr>
      <w:tr w14:paraId="7FD4C72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1BE9C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точка выше фигуры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E5BE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4A11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47E1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41A9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F0D8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9BB8A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3E20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891565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398B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F82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</w:tr>
      <w:tr w14:paraId="46096B8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AC76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Выходные данные:</w:t>
            </w: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1B9C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18DC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FD6C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AF19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4871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2F4D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58DC5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90D59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05212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shd w:val="clear" w:color="auto" w:fill="F9F9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29AA5C">
            <w:pPr>
              <w:spacing w:before="0" w:after="0" w:line="240" w:lineRule="auto"/>
              <w:jc w:val="center"/>
            </w:pPr>
          </w:p>
        </w:tc>
      </w:tr>
      <w:tr w14:paraId="6B44858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2654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True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338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9DB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D6A5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7A57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73B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AD7D0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491A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FAF885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E2735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4BB28">
            <w:pPr>
              <w:spacing w:before="0" w:after="0" w:line="240" w:lineRule="auto"/>
              <w:jc w:val="center"/>
            </w:pPr>
          </w:p>
        </w:tc>
      </w:tr>
      <w:tr w14:paraId="2D0ABC2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302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False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9842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3BEE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A184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5F0420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13F6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1122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7EB1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4B8A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3BB4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41D9D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</w:tr>
    </w:tbl>
    <w:p w14:paraId="5545428B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Покрытие: 100 % — все классы входных и выходных данных задействованы.</w:t>
      </w:r>
    </w:p>
    <w:p w14:paraId="42981214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7.3. Задача 3</w:t>
      </w:r>
    </w:p>
    <w:p w14:paraId="0EC93F89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Входные данные фиксированы (a = 1000, b = 0.0001), ввод с клавиатуры не предусмотрен. Это даёт один класс входных данных и два класса выходных — результат во float (тест 1) и результат в double (тест 2). Покрытие классов — 100 %.</w:t>
      </w:r>
    </w:p>
    <w:p w14:paraId="0498B79E"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8. Тестирование методом «белого ящика»</w:t>
      </w:r>
    </w:p>
    <w:p w14:paraId="00BF6ACA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8.1 Задача 1</w:t>
      </w:r>
    </w:p>
    <w:tbl>
      <w:tblPr>
        <w:tblStyle w:val="1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 w14:paraId="3EC24BF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2E212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Условие / Ветка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8960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A600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2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5965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3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8B52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4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81C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5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B71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6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3254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7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5BBA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8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C3CC8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9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6F679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10</w:t>
            </w:r>
          </w:p>
        </w:tc>
      </w:tr>
      <w:tr w14:paraId="4559CF0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EB4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m == 1 (True)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673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0A41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851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A58010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B7C27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E1D9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41150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07495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5E58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C4D41">
            <w:pPr>
              <w:spacing w:before="0" w:after="0" w:line="240" w:lineRule="auto"/>
              <w:jc w:val="center"/>
            </w:pPr>
          </w:p>
        </w:tc>
      </w:tr>
      <w:tr w14:paraId="4376D64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928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m == 1 (False)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EBD340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67268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D603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7B6A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E365B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9137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CF93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61B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7EFA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3D01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</w:tr>
      <w:tr w14:paraId="79EE4F6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B83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x == 0 || cos(x) == 0 (True)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9AB48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1F3D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E845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0210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7B67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BCF0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2843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C787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C12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ECBDA">
            <w:pPr>
              <w:spacing w:before="0" w:after="0" w:line="240" w:lineRule="auto"/>
              <w:jc w:val="center"/>
            </w:pPr>
          </w:p>
        </w:tc>
      </w:tr>
      <w:tr w14:paraId="62DDD0E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CE9FD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x == 0 || cos(x) == 0 (False)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836A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F4B90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C108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E62758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1874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F231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2ABC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A31A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1CAD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17B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</w:tr>
      <w:tr w14:paraId="3C9FC91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9F06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++m &lt; n-- — True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93236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B147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2716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83CA8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66D5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A2C1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2386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76FA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6977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8910A">
            <w:pPr>
              <w:spacing w:before="0" w:after="0" w:line="240" w:lineRule="auto"/>
              <w:jc w:val="center"/>
            </w:pPr>
          </w:p>
        </w:tc>
      </w:tr>
      <w:tr w14:paraId="07B5752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614B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++m &lt; n-- — False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6662B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4CF03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A121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DAEF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C572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2E1D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523F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4721A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D534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F58D3">
            <w:pPr>
              <w:spacing w:before="0" w:after="0" w:line="240" w:lineRule="auto"/>
              <w:jc w:val="center"/>
            </w:pPr>
          </w:p>
        </w:tc>
      </w:tr>
      <w:tr w14:paraId="3C08A71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2826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--m &gt; ++n — True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5475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51C44A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F6D38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B3DC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D937E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3C8D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9522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752B75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2E23B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A30F9">
            <w:pPr>
              <w:spacing w:before="0" w:after="0" w:line="240" w:lineRule="auto"/>
              <w:jc w:val="center"/>
            </w:pPr>
          </w:p>
        </w:tc>
      </w:tr>
      <w:tr w14:paraId="33C3940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23B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--m &gt; ++n — False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F1B5B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85D4A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B91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89680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AC5F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D9C57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F8F7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F6949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A9677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809E9">
            <w:pPr>
              <w:spacing w:before="0" w:after="0" w:line="240" w:lineRule="auto"/>
              <w:jc w:val="center"/>
            </w:pPr>
          </w:p>
        </w:tc>
      </w:tr>
    </w:tbl>
    <w:p w14:paraId="4F2CE208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Обе ветви условных операторов if/else (деление на ноль при m = 1 и проверка ОДЗ для x), а также оба значения (True и False) каждого логического выражения ++m &lt; n-- и --m &gt; ++n задействованы тестами. Покрытие ветвей — 100 %.</w:t>
      </w:r>
    </w:p>
    <w:p w14:paraId="778DDF68"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8.2 Задача 2</w:t>
      </w:r>
    </w:p>
    <w:tbl>
      <w:tblPr>
        <w:tblStyle w:val="12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 w14:paraId="2B83D21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897D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Элементарное условие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3A16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600F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2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1342E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3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FB176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4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E7D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5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9078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6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945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7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0225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8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9D9C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9</w:t>
            </w:r>
          </w:p>
        </w:tc>
        <w:tc>
          <w:tcPr>
            <w:tcW w:w="8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9BA6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10</w:t>
            </w:r>
          </w:p>
        </w:tc>
      </w:tr>
      <w:tr w14:paraId="219F497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3400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x² + y² ≤ 1 — True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8C4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405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119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FAA0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340B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B179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5971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9445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7AF7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3F523C">
            <w:pPr>
              <w:spacing w:before="0" w:after="0" w:line="240" w:lineRule="auto"/>
              <w:jc w:val="center"/>
            </w:pPr>
          </w:p>
        </w:tc>
      </w:tr>
      <w:tr w14:paraId="0EB512D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285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x² + y² ≤ 1 — False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1356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0603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E88D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907D0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562D0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BD77F0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BFA4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6DA5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D351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8078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</w:tr>
      <w:tr w14:paraId="5FE819B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A89DB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x ≥ 0 — True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85E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D0DE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7F5B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3CF9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41CF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B71C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AE9FC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2D3BD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90C35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5E3B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</w:tr>
      <w:tr w14:paraId="0BFE3E9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49734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x ≥ 0 — False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0657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3253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5BF6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0318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C81AB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755F2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50B3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8D6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51CE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4FBB6">
            <w:pPr>
              <w:spacing w:before="0" w:after="0" w:line="240" w:lineRule="auto"/>
              <w:jc w:val="center"/>
            </w:pPr>
          </w:p>
        </w:tc>
      </w:tr>
      <w:tr w14:paraId="09ADE5B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D19C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y ≥ 0 — True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46DE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6325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38D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B025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C95D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77F3A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B1D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D5E5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D66E7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64B3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</w:tr>
      <w:tr w14:paraId="080D1C3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1BD2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y ≥ 0 — False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1292D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355E6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783E5E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212B9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0BDB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A0DE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F010C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F1A6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97F2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261EE9">
            <w:pPr>
              <w:spacing w:before="0" w:after="0" w:line="240" w:lineRule="auto"/>
              <w:jc w:val="center"/>
            </w:pPr>
          </w:p>
        </w:tc>
      </w:tr>
      <w:tr w14:paraId="75587DB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1E3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x + y ≥ -1 — True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0ADAD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9A8F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C79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D82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25FB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7133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979A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2940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01E4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BC5A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</w:tr>
      <w:tr w14:paraId="1550839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19DA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x + y ≥ -1 — False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2F782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3F0AA8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EDBE8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DF9FF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51E184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24293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75621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30898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16"/>
              </w:rPr>
              <w:t>+</w:t>
            </w: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692C6">
            <w:pPr>
              <w:spacing w:before="0" w:after="0" w:line="240" w:lineRule="auto"/>
              <w:jc w:val="center"/>
            </w:pPr>
          </w:p>
        </w:tc>
        <w:tc>
          <w:tcPr>
            <w:tcW w:w="8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C8994">
            <w:pPr>
              <w:spacing w:before="0" w:after="0" w:line="240" w:lineRule="auto"/>
              <w:jc w:val="center"/>
            </w:pPr>
          </w:p>
        </w:tc>
      </w:tr>
    </w:tbl>
    <w:p w14:paraId="225522DC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Каждое из условий составного предиката x² + y² ≤ 1, x ≥ 0, y ≥ 0, x + y ≥ -1 задействовано тестами как в значении True, так и в значении False. Покрытие условий — 100 %.</w:t>
      </w:r>
    </w:p>
    <w:p w14:paraId="7272D5A5"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9. Вывод</w:t>
      </w:r>
    </w:p>
    <w:p w14:paraId="78B0BFAB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В ходе выполнения лабораторной работы:</w:t>
      </w:r>
    </w:p>
    <w:p w14:paraId="153FEBD2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изучены правила выполнения операций инкремента и декремента в префиксной и постфиксной формах с сохранением промежуточных результатов;</w:t>
      </w:r>
    </w:p>
    <w:p w14:paraId="2A830E08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применены математические методы библиотеки System.Math (Exp, Tan, Pow, Sign, Abs) с предварительным контролем ОДЗ;</w:t>
      </w:r>
    </w:p>
    <w:p w14:paraId="317F996E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составлено составное булево выражение для проверки принадлежности точки фигуре без использования оператора if;</w:t>
      </w:r>
    </w:p>
    <w:p w14:paraId="5144798D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продемонстрирована потеря точности при вычислениях в типе float (отклонение более 31 %) из-за 24-битной мантиссы, в то время как тип double обеспечил точный результат;</w:t>
      </w:r>
    </w:p>
    <w:p w14:paraId="40FF921E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реализован надежный прямой ввод данных с клавиатуры с обработкой исключительных ситуаций;</w:t>
      </w:r>
    </w:p>
    <w:p w14:paraId="6EF6A45D">
      <w:pPr>
        <w:pStyle w:val="22"/>
        <w:spacing w:before="0" w:after="40" w:line="276" w:lineRule="auto"/>
        <w:ind w:firstLine="0"/>
        <w:jc w:val="left"/>
      </w:pPr>
      <w:r>
        <w:rPr>
          <w:rFonts w:ascii="Times New Roman" w:hAnsi="Times New Roman"/>
          <w:color w:val="000000"/>
          <w:sz w:val="24"/>
        </w:rPr>
        <w:t>построена система тестов со 100%-ным покрытием классов эквивалентности и логических условий программы.</w:t>
      </w:r>
    </w:p>
    <w:p w14:paraId="3FBC37D3">
      <w:pPr>
        <w:spacing w:before="0" w:after="60" w:line="276" w:lineRule="auto"/>
        <w:ind w:firstLine="706"/>
        <w:jc w:val="both"/>
      </w:pPr>
      <w:r>
        <w:rPr>
          <w:rFonts w:ascii="Times New Roman" w:hAnsi="Times New Roman"/>
          <w:color w:val="000000"/>
          <w:sz w:val="24"/>
        </w:rPr>
        <w:t>Программа работает корректно, все тесты пройдены успешно. Задачи варианта 13 выполнены в полном объеме.</w:t>
      </w:r>
    </w:p>
    <w:sectPr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827DB7"/>
    <w:rsid w:val="66357A3F"/>
    <w:rsid w:val="74F0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60" w:line="276" w:lineRule="auto"/>
    </w:pPr>
    <w:rPr>
      <w:rFonts w:ascii="Times New Roman" w:hAnsi="Times New Roman" w:eastAsiaTheme="minorEastAsia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7"/>
    <w:unhideWhenUsed/>
    <w:uiPriority w:val="99"/>
    <w:pPr>
      <w:spacing w:after="120"/>
    </w:pPr>
  </w:style>
  <w:style w:type="paragraph" w:styleId="21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paragraph" w:styleId="36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19"/>
    <w:qFormat/>
    <w:uiPriority w:val="99"/>
  </w:style>
  <w:style w:type="character" w:customStyle="1" w:styleId="39">
    <w:name w:val="Footer Char"/>
    <w:basedOn w:val="11"/>
    <w:link w:val="26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0"/>
    <w:uiPriority w:val="99"/>
  </w:style>
  <w:style w:type="character" w:customStyle="1" w:styleId="48">
    <w:name w:val="Body Text 2 Char"/>
    <w:basedOn w:val="11"/>
    <w:link w:val="16"/>
    <w:uiPriority w:val="99"/>
  </w:style>
  <w:style w:type="character" w:customStyle="1" w:styleId="49">
    <w:name w:val="Body Text 3 Char"/>
    <w:basedOn w:val="11"/>
    <w:link w:val="30"/>
    <w:uiPriority w:val="99"/>
    <w:rPr>
      <w:sz w:val="16"/>
      <w:szCs w:val="16"/>
    </w:rPr>
  </w:style>
  <w:style w:type="character" w:customStyle="1" w:styleId="50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2467</Words>
  <Characters>11826</Characters>
  <Lines>0</Lines>
  <Paragraphs>0</Paragraphs>
  <TotalTime>52</TotalTime>
  <ScaleCrop>false</ScaleCrop>
  <LinksUpToDate>false</LinksUpToDate>
  <CharactersWithSpaces>14971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Кирилл</cp:lastModifiedBy>
  <dcterms:modified xsi:type="dcterms:W3CDTF">2026-09-26T10:39:20Z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eyJoZGlkIjoiYThjMTc4ZWNhMWNlNGYzYTlkOWMxZTA3YjQzNzIxYTciLCJ1c2VySWQiOiI4MjQ2MzQ4NzYxNDcifQ==</vt:lpwstr>
  </property>
  <property fmtid="{D5CDD505-2E9C-101B-9397-08002B2CF9AE}" pid="3" name="KSOProductBuildVer">
    <vt:lpwstr>1049-12.1.0.28485</vt:lpwstr>
  </property>
  <property fmtid="{D5CDD505-2E9C-101B-9397-08002B2CF9AE}" pid="4" name="ICV">
    <vt:lpwstr>E3EE6EE63D8849A8933D133C19537059_13</vt:lpwstr>
  </property>
</Properties>
</file>